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8836C">
      <w:pPr>
        <w:pStyle w:val="2"/>
      </w:pPr>
      <w:r>
        <w:t>MHK Tech Inc - RAG-Optimized Company Document</w:t>
      </w:r>
    </w:p>
    <w:p w14:paraId="264845F7">
      <w:pPr>
        <w:pStyle w:val="2"/>
      </w:pPr>
      <w:r>
        <w:t>INDUSTRIES WE SERVE</w:t>
      </w:r>
    </w:p>
    <w:p w14:paraId="0C4A7C42">
      <w:pPr>
        <w:pStyle w:val="3"/>
      </w:pPr>
      <w:r>
        <w:t>Finance</w:t>
      </w:r>
    </w:p>
    <w:p w14:paraId="11A0C52F">
      <w:pPr>
        <w:pStyle w:val="23"/>
      </w:pPr>
      <w:r>
        <w:t>MHK Tech Inc provides Cloud Migration services to clients in the finance industry.</w:t>
      </w:r>
    </w:p>
    <w:p w14:paraId="378EEC85">
      <w:pPr>
        <w:pStyle w:val="23"/>
      </w:pPr>
      <w:r>
        <w:t>MHK Tech Inc helped a leading financial firm establish its cloud architecture.</w:t>
      </w:r>
    </w:p>
    <w:p w14:paraId="17D073C8">
      <w:pPr>
        <w:pStyle w:val="23"/>
      </w:pPr>
      <w:r>
        <w:t>MHK Tech Inc drove native cloud solutions for the financial firm.</w:t>
      </w:r>
    </w:p>
    <w:p w14:paraId="10041A4E">
      <w:pPr>
        <w:pStyle w:val="23"/>
      </w:pPr>
      <w:r>
        <w:t>MHK Tech Inc drove hybrid cloud solutions for the financial firm.</w:t>
      </w:r>
    </w:p>
    <w:p w14:paraId="01192FB7">
      <w:pPr>
        <w:pStyle w:val="23"/>
      </w:pPr>
      <w:r>
        <w:t>MHK Tech Inc implemented cloud-based security solutions for the financial firm.</w:t>
      </w:r>
    </w:p>
    <w:p w14:paraId="223BC49C">
      <w:pPr>
        <w:pStyle w:val="23"/>
      </w:pPr>
      <w:r>
        <w:t>MHK Tech Inc optimized the financial firm's infrastructure.</w:t>
      </w:r>
    </w:p>
    <w:p w14:paraId="77C03713">
      <w:pPr>
        <w:pStyle w:val="23"/>
      </w:pPr>
      <w:r>
        <w:t>MHK Tech Inc helped the financial firm realize cost-saving benefits of moving to the cloud.</w:t>
      </w:r>
    </w:p>
    <w:p w14:paraId="1A3362C8">
      <w:pPr>
        <w:pStyle w:val="23"/>
      </w:pPr>
      <w:r>
        <w:t>MHK Tech Inc fully configured scalability options for the financial firm after migration.</w:t>
      </w:r>
    </w:p>
    <w:p w14:paraId="732C8448">
      <w:pPr>
        <w:pStyle w:val="23"/>
      </w:pPr>
      <w:r>
        <w:t>The financial firm managed application resources effectively after migration.</w:t>
      </w:r>
    </w:p>
    <w:p w14:paraId="411C873A">
      <w:pPr>
        <w:pStyle w:val="3"/>
      </w:pPr>
      <w:r>
        <w:t>Healthcare</w:t>
      </w:r>
    </w:p>
    <w:p w14:paraId="4A1B2B68">
      <w:pPr>
        <w:pStyle w:val="23"/>
      </w:pPr>
      <w:r>
        <w:t>MHK Tech Inc helps healthcare providers implement Data Governance programs.</w:t>
      </w:r>
    </w:p>
    <w:p w14:paraId="132CF915">
      <w:pPr>
        <w:pStyle w:val="23"/>
      </w:pPr>
      <w:r>
        <w:t>MHK Tech Inc helped a large healthcare provider ensure compliance with HIPAA regulations.</w:t>
      </w:r>
    </w:p>
    <w:p w14:paraId="3841F33A">
      <w:pPr>
        <w:pStyle w:val="23"/>
      </w:pPr>
      <w:r>
        <w:t>MHK Tech Inc worked closely with the healthcare client to understand their needs.</w:t>
      </w:r>
    </w:p>
    <w:p w14:paraId="10C85A0C">
      <w:pPr>
        <w:pStyle w:val="23"/>
      </w:pPr>
      <w:r>
        <w:t>MHK Tech Inc designed a Data Governance strategy addressing the healthcare client's unique challenges.</w:t>
      </w:r>
    </w:p>
    <w:p w14:paraId="0CA263D6">
      <w:pPr>
        <w:pStyle w:val="23"/>
      </w:pPr>
      <w:r>
        <w:t>MHK Tech Inc helped the healthcare client create a metadata-driven data catalog.</w:t>
      </w:r>
    </w:p>
    <w:p w14:paraId="3E654726">
      <w:pPr>
        <w:pStyle w:val="23"/>
      </w:pPr>
      <w:r>
        <w:t>The metadata-driven data catalog enabled the healthcare client to quickly find and understand data across their organization.</w:t>
      </w:r>
    </w:p>
    <w:p w14:paraId="60CEC3E6">
      <w:pPr>
        <w:pStyle w:val="23"/>
      </w:pPr>
      <w:r>
        <w:t>MHK Tech Inc helped classify the healthcare client's data according to sensitivity.</w:t>
      </w:r>
    </w:p>
    <w:p w14:paraId="4516B92D">
      <w:pPr>
        <w:pStyle w:val="23"/>
      </w:pPr>
      <w:r>
        <w:t>MHK Tech Inc helped classify the healthcare client's data according to regulatory requirements.</w:t>
      </w:r>
    </w:p>
    <w:p w14:paraId="0BD50E53">
      <w:pPr>
        <w:pStyle w:val="3"/>
      </w:pPr>
      <w:r>
        <w:t>Energy</w:t>
      </w:r>
    </w:p>
    <w:p w14:paraId="29AE987C">
      <w:pPr>
        <w:pStyle w:val="23"/>
      </w:pPr>
      <w:r>
        <w:t>MHK Tech Inc provides AI Solutions to clients in the energy industry.</w:t>
      </w:r>
    </w:p>
    <w:p w14:paraId="6B773608">
      <w:pPr>
        <w:pStyle w:val="23"/>
      </w:pPr>
      <w:r>
        <w:t>MHK Tech Inc helped an established energy provider in North America.</w:t>
      </w:r>
    </w:p>
    <w:p w14:paraId="1BB5DD44">
      <w:pPr>
        <w:pStyle w:val="23"/>
      </w:pPr>
      <w:r>
        <w:t>MHK Tech Inc developed learning models to detect anomalies in the energy provider's operations.</w:t>
      </w:r>
    </w:p>
    <w:p w14:paraId="62375F3D">
      <w:pPr>
        <w:pStyle w:val="23"/>
      </w:pPr>
      <w:r>
        <w:t>MHK Tech Inc trained learning models to prevent anomalies in the energy provider's operations.</w:t>
      </w:r>
    </w:p>
    <w:p w14:paraId="6AFF9854">
      <w:pPr>
        <w:pStyle w:val="23"/>
      </w:pPr>
      <w:r>
        <w:t>MHK Tech Inc provided support in data analysis for the energy provider.</w:t>
      </w:r>
    </w:p>
    <w:p w14:paraId="18891E1A">
      <w:pPr>
        <w:pStyle w:val="23"/>
      </w:pPr>
      <w:r>
        <w:t>MHK Tech Inc helped the energy provider make sense of large datasets.</w:t>
      </w:r>
    </w:p>
    <w:p w14:paraId="39DC2063">
      <w:pPr>
        <w:pStyle w:val="23"/>
      </w:pPr>
      <w:r>
        <w:t>MHK Tech Inc helped the energy provider identify patterns that may indicate recurrence of operational overheads.</w:t>
      </w:r>
    </w:p>
    <w:p w14:paraId="5AE7316E">
      <w:pPr>
        <w:pStyle w:val="23"/>
      </w:pPr>
      <w:r>
        <w:t>MHK Tech Inc helped the energy provider predict patterns that may indicate recurrence of operational overheads.</w:t>
      </w:r>
    </w:p>
    <w:p w14:paraId="524619B0">
      <w:pPr>
        <w:pStyle w:val="23"/>
      </w:pPr>
      <w:r>
        <w:t>The collaboration between MHK Tech Inc and the energy provider resulted in more efficient solutions.</w:t>
      </w:r>
    </w:p>
    <w:p w14:paraId="707A9C76">
      <w:pPr>
        <w:pStyle w:val="3"/>
      </w:pPr>
      <w:r>
        <w:t>Entertainment</w:t>
      </w:r>
    </w:p>
    <w:p w14:paraId="625EDE46">
      <w:pPr>
        <w:pStyle w:val="23"/>
      </w:pPr>
      <w:r>
        <w:t>MHK Tech Inc builds Data Engineering solutions for clients in the entertainment sector.</w:t>
      </w:r>
    </w:p>
    <w:p w14:paraId="6DBBE217">
      <w:pPr>
        <w:pStyle w:val="23"/>
      </w:pPr>
      <w:r>
        <w:t>MHK Tech Inc assisted entertainment sector clients in making the best use of their voluminous data stores.</w:t>
      </w:r>
    </w:p>
    <w:p w14:paraId="0B220593">
      <w:pPr>
        <w:pStyle w:val="23"/>
      </w:pPr>
      <w:r>
        <w:t>An entertainment client of MHK Tech Inc faced challenges managing and utilizing data effectively.</w:t>
      </w:r>
    </w:p>
    <w:p w14:paraId="2B141266">
      <w:pPr>
        <w:pStyle w:val="23"/>
      </w:pPr>
      <w:r>
        <w:t>The entertainment client experienced data silos.</w:t>
      </w:r>
    </w:p>
    <w:p w14:paraId="23D89797">
      <w:pPr>
        <w:pStyle w:val="23"/>
      </w:pPr>
      <w:r>
        <w:t>The entertainment client experienced inconsistent data quality.</w:t>
      </w:r>
    </w:p>
    <w:p w14:paraId="6E2D14CC">
      <w:pPr>
        <w:pStyle w:val="23"/>
      </w:pPr>
      <w:r>
        <w:t>The entertainment client had limited visibility into data usage.</w:t>
      </w:r>
    </w:p>
    <w:p w14:paraId="7B342B76">
      <w:pPr>
        <w:pStyle w:val="23"/>
      </w:pPr>
      <w:r>
        <w:t>MHK Tech Inc catalogued the entertainment client's data.</w:t>
      </w:r>
    </w:p>
    <w:p w14:paraId="78059D90">
      <w:pPr>
        <w:pStyle w:val="23"/>
      </w:pPr>
      <w:r>
        <w:t>MHK Tech Inc ran data quality management profiling for the entertainment client.</w:t>
      </w:r>
    </w:p>
    <w:p w14:paraId="5660671F">
      <w:pPr>
        <w:pStyle w:val="23"/>
      </w:pPr>
      <w:r>
        <w:t>MHK Tech Inc enabled at-rest encryption for the entertainment client's data.</w:t>
      </w:r>
    </w:p>
    <w:p w14:paraId="6D771E27">
      <w:pPr>
        <w:pStyle w:val="23"/>
      </w:pPr>
      <w:r>
        <w:t>MHK Tech Inc enabled in-transit encryption for the entertainment client's data.</w:t>
      </w:r>
    </w:p>
    <w:p w14:paraId="7DA60213">
      <w:pPr>
        <w:pStyle w:val="23"/>
      </w:pPr>
      <w:r>
        <w:t>MHK Tech Inc implemented access controls for the entertainment client.</w:t>
      </w:r>
    </w:p>
    <w:p w14:paraId="210EC2A8">
      <w:pPr>
        <w:pStyle w:val="23"/>
      </w:pPr>
      <w:r>
        <w:t>MHK Tech Inc established data privacy policies and procedures for the entertainment client.</w:t>
      </w:r>
    </w:p>
    <w:p w14:paraId="6459D858">
      <w:pPr>
        <w:pStyle w:val="23"/>
      </w:pPr>
      <w:r>
        <w:t>MHK Tech Inc ensured compliance with GDPR for the entertainment client.</w:t>
      </w:r>
    </w:p>
    <w:p w14:paraId="3C9F6D7F">
      <w:pPr>
        <w:pStyle w:val="23"/>
      </w:pPr>
      <w:r>
        <w:t>MHK Tech Inc ensured compliance with CCPA for the entertainment client.</w:t>
      </w:r>
    </w:p>
    <w:p w14:paraId="49D6BC8C">
      <w:pPr>
        <w:pStyle w:val="2"/>
      </w:pPr>
      <w:r>
        <w:t>LOCATIONS</w:t>
      </w:r>
    </w:p>
    <w:p w14:paraId="7D6F5B9A">
      <w:pPr>
        <w:pStyle w:val="23"/>
      </w:pPr>
      <w:r>
        <w:t>MHK Tech Inc has an office in the USA.</w:t>
      </w:r>
    </w:p>
    <w:p w14:paraId="0A4E5E06">
      <w:pPr>
        <w:pStyle w:val="23"/>
      </w:pPr>
      <w:r>
        <w:t>MHK Tech Inc's USA office is located at 12345 Jones Rd, STE 126, Houston, TX 77070, USA.</w:t>
      </w:r>
    </w:p>
    <w:p w14:paraId="6DA866C6">
      <w:pPr>
        <w:pStyle w:val="23"/>
      </w:pPr>
      <w:r>
        <w:t>MHK Tech Inc has an office in India.</w:t>
      </w:r>
    </w:p>
    <w:p w14:paraId="63C86400">
      <w:pPr>
        <w:pStyle w:val="23"/>
      </w:pPr>
      <w:r>
        <w:t>MHK Tech Inc's India office is located at Road No 36 &amp; 37, Beside Madhapur Metro Station, Jubilee Hills, Hyderabad, Telangana, 500033, India.</w:t>
      </w:r>
    </w:p>
    <w:p w14:paraId="2FF086C8">
      <w:pPr>
        <w:pStyle w:val="23"/>
      </w:pPr>
      <w:r>
        <w:t>MHK Tech Inc has an office in Canada.</w:t>
      </w:r>
    </w:p>
    <w:p w14:paraId="4551C6FF">
      <w:pPr>
        <w:pStyle w:val="23"/>
      </w:pPr>
      <w:r>
        <w:t>MHK Tech Inc's Canada office is located at 132 Daylily Lane, Kitchener, Ontario, Canada, N2R 0L7.</w:t>
      </w:r>
    </w:p>
    <w:p w14:paraId="08B7FB8F">
      <w:pPr>
        <w:pStyle w:val="2"/>
      </w:pPr>
      <w:r>
        <w:t>DATA ENGINEERING SERVICES</w:t>
      </w:r>
    </w:p>
    <w:p w14:paraId="26AAA053">
      <w:pPr>
        <w:pStyle w:val="3"/>
      </w:pPr>
      <w:r>
        <w:t>Assessment and Strategy Planning</w:t>
      </w:r>
    </w:p>
    <w:p w14:paraId="2855E391">
      <w:pPr>
        <w:pStyle w:val="23"/>
      </w:pPr>
      <w:r>
        <w:t>MHK Tech Inc identifies client business needs.</w:t>
      </w:r>
    </w:p>
    <w:p w14:paraId="7B2AB417">
      <w:pPr>
        <w:pStyle w:val="23"/>
      </w:pPr>
      <w:r>
        <w:t>MHK Tech Inc works with the client's current infrastructure.</w:t>
      </w:r>
    </w:p>
    <w:p w14:paraId="79B67B47">
      <w:pPr>
        <w:pStyle w:val="23"/>
      </w:pPr>
      <w:r>
        <w:t>MHK Tech Inc creates custom strategies aligned with client infrastructure.</w:t>
      </w:r>
    </w:p>
    <w:p w14:paraId="79223A5D">
      <w:pPr>
        <w:pStyle w:val="23"/>
      </w:pPr>
      <w:r>
        <w:t>MHK Tech Inc identifies gaps in client data processes.</w:t>
      </w:r>
    </w:p>
    <w:p w14:paraId="3FA51ECE">
      <w:pPr>
        <w:pStyle w:val="23"/>
      </w:pPr>
      <w:r>
        <w:t>MHK Tech Inc designs plans to elevate the use of client data.</w:t>
      </w:r>
    </w:p>
    <w:p w14:paraId="099F6A22">
      <w:pPr>
        <w:pStyle w:val="3"/>
      </w:pPr>
      <w:r>
        <w:t>Integration and Aggregation</w:t>
      </w:r>
    </w:p>
    <w:p w14:paraId="083DF4F9">
      <w:pPr>
        <w:pStyle w:val="23"/>
      </w:pPr>
      <w:r>
        <w:t>MHK Tech Inc uses cutting-edge technology for data integration.</w:t>
      </w:r>
    </w:p>
    <w:p w14:paraId="2E9450A5">
      <w:pPr>
        <w:pStyle w:val="23"/>
      </w:pPr>
      <w:r>
        <w:t>MHK Tech Inc uses industry best practices for data aggregation.</w:t>
      </w:r>
    </w:p>
    <w:p w14:paraId="4DE507AB">
      <w:pPr>
        <w:pStyle w:val="23"/>
      </w:pPr>
      <w:r>
        <w:t>MHK Tech Inc ensures data accuracy, consistency, and completeness.</w:t>
      </w:r>
    </w:p>
    <w:p w14:paraId="07D070A8">
      <w:pPr>
        <w:pStyle w:val="23"/>
      </w:pPr>
      <w:r>
        <w:t>MHK Tech Inc aggregates data in client data stores for a holistic view.</w:t>
      </w:r>
    </w:p>
    <w:p w14:paraId="5EBD7684">
      <w:pPr>
        <w:pStyle w:val="3"/>
      </w:pPr>
      <w:r>
        <w:t>Data Lake</w:t>
      </w:r>
    </w:p>
    <w:p w14:paraId="55C55863">
      <w:pPr>
        <w:pStyle w:val="23"/>
      </w:pPr>
      <w:r>
        <w:t>MHK Tech Inc builds Data Lakes.</w:t>
      </w:r>
    </w:p>
    <w:p w14:paraId="7C474B7B">
      <w:pPr>
        <w:pStyle w:val="23"/>
      </w:pPr>
      <w:r>
        <w:t>A Data Lake is a cost-effective storage solution.</w:t>
      </w:r>
    </w:p>
    <w:p w14:paraId="53D68B1B">
      <w:pPr>
        <w:pStyle w:val="23"/>
      </w:pPr>
      <w:r>
        <w:t>A Data Lake is scalable, secure, and flexible.</w:t>
      </w:r>
    </w:p>
    <w:p w14:paraId="0E0BD8A6">
      <w:pPr>
        <w:pStyle w:val="23"/>
      </w:pPr>
      <w:r>
        <w:t>A Data Lake stores unstructured and unprocessed data.</w:t>
      </w:r>
    </w:p>
    <w:p w14:paraId="0E8B1975">
      <w:pPr>
        <w:pStyle w:val="23"/>
      </w:pPr>
      <w:r>
        <w:t>MHK Tech Inc designs data architectures optimizing storage and retrieval speed.</w:t>
      </w:r>
    </w:p>
    <w:p w14:paraId="5BD9D6ED">
      <w:pPr>
        <w:pStyle w:val="23"/>
      </w:pPr>
      <w:r>
        <w:t>MHK Tech Inc reduces latency and ensures high availability.</w:t>
      </w:r>
    </w:p>
    <w:p w14:paraId="264E7608">
      <w:pPr>
        <w:pStyle w:val="3"/>
      </w:pPr>
      <w:r>
        <w:t>Data Pipelines</w:t>
      </w:r>
    </w:p>
    <w:p w14:paraId="2250A9BD">
      <w:pPr>
        <w:pStyle w:val="23"/>
      </w:pPr>
      <w:r>
        <w:t>MHK Tech Inc designs data pipelines.</w:t>
      </w:r>
    </w:p>
    <w:p w14:paraId="04EA3838">
      <w:pPr>
        <w:pStyle w:val="23"/>
      </w:pPr>
      <w:r>
        <w:t>MHK Tech Inc implements data pipelines.</w:t>
      </w:r>
    </w:p>
    <w:p w14:paraId="41A122B0">
      <w:pPr>
        <w:pStyle w:val="23"/>
      </w:pPr>
      <w:r>
        <w:t>MHK Tech Inc manages data pipelines.</w:t>
      </w:r>
    </w:p>
    <w:p w14:paraId="7D7483A4">
      <w:pPr>
        <w:pStyle w:val="23"/>
      </w:pPr>
      <w:r>
        <w:t>MHK Tech Inc enables seamless collection, processing, and analysis of large volumes of data.</w:t>
      </w:r>
    </w:p>
    <w:p w14:paraId="6107A493">
      <w:pPr>
        <w:pStyle w:val="23"/>
      </w:pPr>
      <w:r>
        <w:t>MHK Tech Inc ensures pipelines are scalable and optimized.</w:t>
      </w:r>
    </w:p>
    <w:p w14:paraId="0FEF3606">
      <w:pPr>
        <w:pStyle w:val="3"/>
      </w:pPr>
      <w:r>
        <w:t>Data Visualization and Reporting</w:t>
      </w:r>
    </w:p>
    <w:p w14:paraId="76DC3FAD">
      <w:pPr>
        <w:pStyle w:val="23"/>
      </w:pPr>
      <w:r>
        <w:t>MHK Tech Inc creates insightful reports and dashboards.</w:t>
      </w:r>
    </w:p>
    <w:p w14:paraId="63283658">
      <w:pPr>
        <w:pStyle w:val="23"/>
      </w:pPr>
      <w:r>
        <w:t>MHK Tech Inc enables clients to interpret complex data easily.</w:t>
      </w:r>
    </w:p>
    <w:p w14:paraId="45867AAD">
      <w:pPr>
        <w:pStyle w:val="23"/>
      </w:pPr>
      <w:r>
        <w:t>MHK Tech Inc uses best-in-class visualization tools.</w:t>
      </w:r>
    </w:p>
    <w:p w14:paraId="6BD63AEF">
      <w:pPr>
        <w:pStyle w:val="23"/>
      </w:pPr>
      <w:r>
        <w:t>MHK Tech Inc converts complex data into interactive visualizations.</w:t>
      </w:r>
    </w:p>
    <w:p w14:paraId="72FC8DC9">
      <w:pPr>
        <w:pStyle w:val="2"/>
      </w:pPr>
      <w:r>
        <w:t>TOOLS AND TECHNOLOGIES</w:t>
      </w:r>
    </w:p>
    <w:p w14:paraId="60EB0006">
      <w:pPr>
        <w:pStyle w:val="23"/>
      </w:pPr>
      <w:r>
        <w:t>Data Engineering Tools include Hadoop, PySpark Apache, Snowflake, Azure, Databricks, Apache Airflow, and Talend.</w:t>
      </w:r>
    </w:p>
    <w:p w14:paraId="1ACB5102">
      <w:pPr>
        <w:pStyle w:val="23"/>
      </w:pPr>
      <w:r>
        <w:t>IT Tools include Jira Software, Java, Python, Trello, Kubernetes, .NET, MongoDB, SolarWinds, Git, Oracle, SAP, Docker, and Dynatrace.</w:t>
      </w:r>
    </w:p>
    <w:p w14:paraId="2CC98807">
      <w:pPr>
        <w:pStyle w:val="23"/>
      </w:pPr>
      <w:r>
        <w:t>Cloud Platforms include Amazon Web Services (AWS), Microsoft Azure, and Google Cloud.</w:t>
      </w:r>
    </w:p>
    <w:p w14:paraId="5FBA7F3E">
      <w:pPr>
        <w:pStyle w:val="23"/>
      </w:pPr>
      <w:r>
        <w:t>AI Tools include Big Data tools, Python, Apache Spark, Tableau, PyTorch, SpaCy, and Theano.</w:t>
      </w:r>
    </w:p>
    <w:p w14:paraId="777E994D">
      <w:pPr>
        <w:pStyle w:val="2"/>
      </w:pPr>
      <w:r>
        <w:t>PRODUCT</w:t>
      </w:r>
    </w:p>
    <w:p w14:paraId="1C1A3C53">
      <w:pPr>
        <w:pStyle w:val="3"/>
      </w:pPr>
      <w:r>
        <w:t>Toreo Data</w:t>
      </w:r>
    </w:p>
    <w:p w14:paraId="7F5F3B37">
      <w:pPr>
        <w:pStyle w:val="23"/>
      </w:pPr>
      <w:r>
        <w:t>MHK Tech Inc offers Toreo Data.</w:t>
      </w:r>
    </w:p>
    <w:p w14:paraId="3328F203">
      <w:pPr>
        <w:pStyle w:val="23"/>
      </w:pPr>
      <w:r>
        <w:t>Toreo Data is a data connector product.</w:t>
      </w:r>
    </w:p>
    <w:p w14:paraId="5A73EAF1">
      <w:pPr>
        <w:pStyle w:val="23"/>
      </w:pPr>
      <w:r>
        <w:t>Toreo Data simplifies complex data integration challenges.</w:t>
      </w:r>
    </w:p>
    <w:p w14:paraId="0583B516">
      <w:pPr>
        <w:pStyle w:val="23"/>
      </w:pPr>
      <w:r>
        <w:t>Toreo Data simplifies complex data synchronization challenges.</w:t>
      </w:r>
    </w:p>
    <w:p w14:paraId="305506D5">
      <w:pPr>
        <w:pStyle w:val="23"/>
      </w:pPr>
      <w:r>
        <w:t>Toreo Data is an ODBC driver.</w:t>
      </w:r>
    </w:p>
    <w:p w14:paraId="706D1E05">
      <w:pPr>
        <w:pStyle w:val="23"/>
      </w:pPr>
      <w:r>
        <w:t>Toreo Data connects SAP BusinessObjects Universe with Power BI, QlikView, Qlik Sense, Spotfire, and Tableau.</w:t>
      </w:r>
    </w:p>
    <w:p w14:paraId="18794A4D">
      <w:pPr>
        <w:pStyle w:val="23"/>
      </w:pPr>
      <w:r>
        <w:t>Toreo Data ensures seamless data synchronization.</w:t>
      </w:r>
    </w:p>
    <w:p w14:paraId="37BE41F8">
      <w:pPr>
        <w:pStyle w:val="23"/>
      </w:pPr>
      <w:r>
        <w:t>Toreo Data ensures data accessibility across tools.</w:t>
      </w:r>
    </w:p>
    <w:p w14:paraId="641AFEAA">
      <w:pPr>
        <w:pStyle w:val="2"/>
      </w:pPr>
      <w:r>
        <w:t>HOW MHK TECH INC ACCELERATES CLIENT TRANSFORMATION</w:t>
      </w:r>
    </w:p>
    <w:p w14:paraId="2F29B79B">
      <w:pPr>
        <w:pStyle w:val="3"/>
      </w:pPr>
      <w:r>
        <w:t>Consulting</w:t>
      </w:r>
    </w:p>
    <w:p w14:paraId="5D76AC8A">
      <w:pPr>
        <w:pStyle w:val="23"/>
      </w:pPr>
      <w:r>
        <w:t>MHK Tech Inc delivers efficient custom-made solutions.</w:t>
      </w:r>
    </w:p>
    <w:p w14:paraId="785EA6A0">
      <w:pPr>
        <w:pStyle w:val="23"/>
      </w:pPr>
      <w:r>
        <w:t>MHK Tech Inc provides services from planning to development to support.</w:t>
      </w:r>
    </w:p>
    <w:p w14:paraId="4D02DBA4">
      <w:pPr>
        <w:pStyle w:val="3"/>
      </w:pPr>
      <w:r>
        <w:t>Collaboration</w:t>
      </w:r>
    </w:p>
    <w:p w14:paraId="325CFAC5">
      <w:pPr>
        <w:pStyle w:val="23"/>
      </w:pPr>
      <w:r>
        <w:t>MHK Tech Inc collaborates with client teams.</w:t>
      </w:r>
    </w:p>
    <w:p w14:paraId="342B8228">
      <w:pPr>
        <w:pStyle w:val="23"/>
      </w:pPr>
      <w:r>
        <w:t>MHK Tech Inc aligns business requirements with shared goals.</w:t>
      </w:r>
    </w:p>
    <w:p w14:paraId="560F8909">
      <w:pPr>
        <w:pStyle w:val="3"/>
      </w:pPr>
      <w:r>
        <w:t>End-to-End Solutions</w:t>
      </w:r>
    </w:p>
    <w:p w14:paraId="5E4C94A9">
      <w:pPr>
        <w:pStyle w:val="23"/>
      </w:pPr>
      <w:r>
        <w:t>MHK Tech Inc offers comprehensive data management services.</w:t>
      </w:r>
    </w:p>
    <w:p w14:paraId="6E085B2A">
      <w:pPr>
        <w:pStyle w:val="23"/>
      </w:pPr>
      <w:r>
        <w:t>MHK Tech Inc offers data analysis services.</w:t>
      </w:r>
    </w:p>
    <w:p w14:paraId="32AC03E8">
      <w:pPr>
        <w:pStyle w:val="23"/>
      </w:pPr>
      <w:r>
        <w:t>MHK Tech Inc offers ML/AI engineering services.</w:t>
      </w:r>
    </w:p>
    <w:p w14:paraId="4BCEE075">
      <w:pPr>
        <w:pStyle w:val="23"/>
      </w:pPr>
      <w:r>
        <w:t>MHK Tech Inc ensures timeliness and security.</w:t>
      </w:r>
    </w:p>
    <w:p w14:paraId="32E214ED">
      <w:pPr>
        <w:pStyle w:val="3"/>
      </w:pPr>
      <w:r>
        <w:t>Adaptive Model</w:t>
      </w:r>
    </w:p>
    <w:p w14:paraId="02855572">
      <w:pPr>
        <w:pStyle w:val="23"/>
      </w:pPr>
      <w:r>
        <w:t>MHK Tech Inc builds unique solutions for client needs.</w:t>
      </w:r>
    </w:p>
    <w:p w14:paraId="17499C39">
      <w:pPr>
        <w:pStyle w:val="23"/>
      </w:pPr>
      <w:r>
        <w:t>MHK Tech Inc seeks new challenges.</w:t>
      </w:r>
    </w:p>
    <w:p w14:paraId="50DECAF5">
      <w:pPr>
        <w:pStyle w:val="23"/>
      </w:pPr>
      <w:r>
        <w:t>MHK Tech Inc designs scalable and cost-effective cloud solutions.</w:t>
      </w:r>
    </w:p>
    <w:p w14:paraId="342D1A0A">
      <w:pPr>
        <w:pStyle w:val="23"/>
      </w:pPr>
      <w:r>
        <w:t>MHK Tech Inc ensures high availability, security, and reliability.</w:t>
      </w:r>
    </w:p>
    <w:p w14:paraId="7AB8C5A0">
      <w:pPr>
        <w:pStyle w:val="23"/>
        <w:numPr>
          <w:numId w:val="0"/>
        </w:numPr>
        <w:spacing w:after="200" w:line="276" w:lineRule="auto"/>
        <w:contextualSpacing/>
      </w:pPr>
    </w:p>
    <w:p w14:paraId="6B1723AB">
      <w:pPr>
        <w:pStyle w:val="23"/>
        <w:numPr>
          <w:numId w:val="0"/>
        </w:numPr>
        <w:spacing w:after="200" w:line="276" w:lineRule="auto"/>
        <w:contextualSpacing/>
      </w:pPr>
    </w:p>
    <w:p w14:paraId="27E151FB">
      <w:pPr>
        <w:pStyle w:val="23"/>
        <w:numPr>
          <w:numId w:val="0"/>
        </w:numPr>
        <w:spacing w:after="200" w:line="276" w:lineRule="auto"/>
        <w:contextualSpacing/>
      </w:pPr>
    </w:p>
    <w:p w14:paraId="659D288F">
      <w:pPr>
        <w:pStyle w:val="23"/>
        <w:numPr>
          <w:numId w:val="0"/>
        </w:numPr>
        <w:spacing w:after="200" w:line="276" w:lineRule="auto"/>
        <w:contextualSpacing/>
      </w:pPr>
    </w:p>
    <w:p w14:paraId="27737D15">
      <w:pPr>
        <w:pStyle w:val="23"/>
        <w:numPr>
          <w:numId w:val="0"/>
        </w:numPr>
        <w:spacing w:after="200" w:line="276" w:lineRule="auto"/>
        <w:contextualSpacing/>
      </w:pPr>
    </w:p>
    <w:p w14:paraId="0C928B24">
      <w:pPr>
        <w:pStyle w:val="23"/>
        <w:numPr>
          <w:numId w:val="0"/>
        </w:numPr>
        <w:spacing w:after="200" w:line="276" w:lineRule="auto"/>
        <w:contextualSpacing/>
      </w:pPr>
    </w:p>
    <w:p w14:paraId="3724F8BB">
      <w:pPr>
        <w:pStyle w:val="23"/>
        <w:numPr>
          <w:numId w:val="0"/>
        </w:numPr>
        <w:spacing w:after="200" w:line="276" w:lineRule="auto"/>
        <w:contextualSpacing/>
      </w:pPr>
    </w:p>
    <w:p w14:paraId="251EDBE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Bold" w:hAnsi="Times New Roman Bold" w:eastAsia="orig_inter_regular" w:cs="Times New Roman Bold"/>
          <w:b/>
          <w:bCs/>
          <w:caps w:val="0"/>
          <w:color w:val="33343F"/>
          <w:spacing w:val="0"/>
          <w:sz w:val="28"/>
          <w:szCs w:val="28"/>
          <w:vertAlign w:val="baseline"/>
          <w:lang w:val="en-US" w:eastAsia="zh-CN"/>
        </w:rPr>
      </w:pPr>
      <w:r>
        <w:rPr>
          <w:rFonts w:hint="default" w:ascii="Times New Roman Bold" w:hAnsi="Times New Roman Bold" w:eastAsia="orig_inter_regular" w:cs="Times New Roman Bold"/>
          <w:b/>
          <w:bCs/>
          <w:caps w:val="0"/>
          <w:color w:val="33343F"/>
          <w:spacing w:val="0"/>
          <w:sz w:val="28"/>
          <w:szCs w:val="28"/>
          <w:vertAlign w:val="baseline"/>
          <w:lang w:val="en-US" w:eastAsia="zh-CN"/>
        </w:rPr>
        <w:t>Frequently Asked Questions</w:t>
      </w:r>
    </w:p>
    <w:p w14:paraId="0BAFEAA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4B85A30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What is Data Engineering?</w:t>
      </w:r>
    </w:p>
    <w:p w14:paraId="35D7497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Data Engineering is a field of study that deals with the design, building, and maintenance of data systems. It involves various processes, including collecting, storing, processing, and analyzing data to provide insights and support business decisions.</w:t>
      </w:r>
    </w:p>
    <w:p w14:paraId="1C2084A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5C2590A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What are the Benefits of Data Engineering Solutions for Businesses?</w:t>
      </w:r>
    </w:p>
    <w:p w14:paraId="4D4D90D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Data Engineering Solutions provide businesses with the ability to collect, process, and analyze vast amounts of data to gain insights into their operations, customers, and market trends. This enables companies to make data-driven decisions that can improve efficiency, reduce costs, and increase revenue.</w:t>
      </w:r>
    </w:p>
    <w:p w14:paraId="4836BC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04E1A9D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What Skills are Required to Become a Data Engineer?</w:t>
      </w:r>
    </w:p>
    <w:p w14:paraId="794D86E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To become a Data Engineer, you need to have a strong foundation in computer science and programming languages like Python, Java, and SQL. You should also be familiar with data warehousing and data modeling techniques, as well as have knowledge of big data platforms like Hadoop and Spark.</w:t>
      </w:r>
    </w:p>
    <w:p w14:paraId="293AC5D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59AB863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How Can Data Engineering Solutions Help Businesses to Improve their Data Quality?</w:t>
      </w:r>
    </w:p>
    <w:p w14:paraId="6AB3126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Data Engineering Solutions can help businesses to improve their data quality by providing data cleansing and data enrichment services. These solutions can help to identify and remove errors and inconsistencies in the data, as well as fill in missing data points to ensure that the data is accurate and complete.</w:t>
      </w:r>
    </w:p>
    <w:p w14:paraId="76211E4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3F1437C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What is the Role of Data Engineering in Machine Learning?</w:t>
      </w:r>
    </w:p>
    <w:p w14:paraId="410290D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Data Engineering plays a crucial role in Machine Learning by providing the necessary data preparation and processing steps. Data Engineers are responsible for preparing the data sets that Machine Learning models use for training and validation, as well as ensuring that the data is properly cleaned and formatted.</w:t>
      </w:r>
    </w:p>
    <w:p w14:paraId="2696FF0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64851ED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How Can Data Engineering Solutions Help Businesses to Improve their Operational Efficiency?</w:t>
      </w:r>
    </w:p>
    <w:p w14:paraId="3F9E02A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Data Engineering Solutions can help businesses to improve their operational efficiency by automating repetitive data-related tasks and providing real-time data analysis. This allows businesses to make faster, more informed decisions and reduces the risk of errors and delays.</w:t>
      </w:r>
    </w:p>
    <w:p w14:paraId="7517BA1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1A76C3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What Are Some Common Data Engineering Tools and Technologies?</w:t>
      </w:r>
    </w:p>
    <w:p w14:paraId="53B3E07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Some common Data Engineering tools and technologies include Apache Hadoop, Apache Spark, SQL databases like MySQL and PostgreSQL, and cloud-based platforms like Amazon Web Services (AWS) and Microsoft Azure.</w:t>
      </w:r>
    </w:p>
    <w:p w14:paraId="7A18A89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58E48CC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What is the Role of Data Governance in Data Engineering?</w:t>
      </w:r>
    </w:p>
    <w:p w14:paraId="7F94B2E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ata Governance is the process of managing the availability, usability, integrity, and security of the data used by an organization. Data Engineering plays a critical role in implementing Data Governance policies and procedures, as well as ensuring that the data is properly managed and secured.</w:t>
      </w:r>
    </w:p>
    <w:p w14:paraId="6F56B12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0418C92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How Can Data Engineering Solutions Help Businesses to Improve their Customer Experience?</w:t>
      </w:r>
    </w:p>
    <w:p w14:paraId="2AE035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Data Engineering Solutions can help businesses to improve their customer experience by providing insights into customer behavior, preferences, and needs. This allows businesses to personalize their products and services, as well as improve their marketing and sales strategies.</w:t>
      </w:r>
    </w:p>
    <w:p w14:paraId="2F36715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776D507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4AAAA4B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13468AD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09BE3BB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5570EDF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51F0A9D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What is the Future of Data Engineering?</w:t>
      </w:r>
    </w:p>
    <w:p w14:paraId="3FA5940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The future of Data Engineering is bright, with new technologies and tools emerging every day to improve data processing and analysis capabilities. As businesses continue to rely more heavily on data-driven decision-making, the demand for skilled Data Engineers will only continue to grow.</w:t>
      </w:r>
    </w:p>
    <w:p w14:paraId="03ABC5D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54E629A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Bold" w:hAnsi="Times New Roman Bold" w:eastAsia="orig_inter_regular" w:cs="Times New Roman Bold"/>
          <w:b/>
          <w:bCs/>
          <w:caps w:val="0"/>
          <w:color w:val="33343F"/>
          <w:spacing w:val="0"/>
          <w:sz w:val="28"/>
          <w:szCs w:val="28"/>
          <w:vertAlign w:val="baseline"/>
          <w:lang w:val="en-US" w:eastAsia="zh-CN"/>
        </w:rPr>
      </w:pPr>
      <w:r>
        <w:rPr>
          <w:rFonts w:hint="default" w:ascii="Times New Roman Bold" w:hAnsi="Times New Roman Bold" w:eastAsia="orig_inter_regular" w:cs="Times New Roman Bold"/>
          <w:b/>
          <w:bCs/>
          <w:caps w:val="0"/>
          <w:color w:val="33343F"/>
          <w:spacing w:val="0"/>
          <w:sz w:val="28"/>
          <w:szCs w:val="28"/>
          <w:vertAlign w:val="baseline"/>
          <w:lang w:val="en-US" w:eastAsia="zh-CN"/>
        </w:rPr>
        <w:t>IT Solutions Tools and Technologies:</w:t>
      </w:r>
    </w:p>
    <w:p w14:paraId="0F56F98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MHKTech has always believed in investing in the best technologies and the best talent to drive them forward in the interest of our client’s goals.</w:t>
      </w:r>
    </w:p>
    <w:p w14:paraId="1DFF7DE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Tools: JiraSoftware, Java, Python,Trello,Kubernettes,.NET, MongoDB,</w:t>
      </w:r>
    </w:p>
    <w:p w14:paraId="4614C2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Times New Roman Regular" w:hAnsi="Times New Roman Regular" w:eastAsia="orig_inter_regular" w:cs="Times New Roman Regular"/>
          <w:caps w:val="0"/>
          <w:color w:val="33343F"/>
          <w:spacing w:val="0"/>
          <w:sz w:val="28"/>
          <w:szCs w:val="28"/>
          <w:vertAlign w:val="baseline"/>
          <w:lang w:val="en-US" w:eastAsia="zh-CN"/>
        </w:rPr>
        <w:t>Solarwinds, git,Oracle, SAP, Docker,dynatrace.</w:t>
      </w:r>
    </w:p>
    <w:p w14:paraId="0A8418A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p>
    <w:p w14:paraId="5B2700E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Bold" w:hAnsi="Times New Roman Bold" w:eastAsia="orig_inter_regular" w:cs="Times New Roman Bold"/>
          <w:b/>
          <w:bCs/>
          <w:caps w:val="0"/>
          <w:color w:val="33343F"/>
          <w:spacing w:val="0"/>
          <w:sz w:val="28"/>
          <w:szCs w:val="28"/>
          <w:vertAlign w:val="baseline"/>
          <w:lang w:val="en-US" w:eastAsia="zh-CN"/>
        </w:rPr>
      </w:pPr>
      <w:r>
        <w:rPr>
          <w:rFonts w:hint="default" w:ascii="Times New Roman Bold" w:hAnsi="Times New Roman Bold" w:eastAsia="orig_inter_regular" w:cs="Times New Roman Bold"/>
          <w:b/>
          <w:bCs/>
          <w:caps w:val="0"/>
          <w:color w:val="33343F"/>
          <w:spacing w:val="0"/>
          <w:sz w:val="28"/>
          <w:szCs w:val="28"/>
          <w:vertAlign w:val="baseline"/>
          <w:lang w:val="en-US" w:eastAsia="zh-CN"/>
        </w:rPr>
        <w:t>Cloud Solutions Tools and Technologies:</w:t>
      </w:r>
    </w:p>
    <w:p w14:paraId="469126A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orig_inter_regular" w:cs="Times New Roman"/>
          <w:b w:val="0"/>
          <w:bCs w:val="0"/>
          <w:caps w:val="0"/>
          <w:color w:val="33343F"/>
          <w:spacing w:val="0"/>
          <w:sz w:val="28"/>
          <w:szCs w:val="28"/>
          <w:vertAlign w:val="baseline"/>
          <w:lang w:val="en-US" w:eastAsia="zh-CN"/>
        </w:rPr>
      </w:pPr>
      <w:r>
        <w:rPr>
          <w:rFonts w:hint="default" w:ascii="Times New Roman" w:hAnsi="Times New Roman" w:eastAsia="orig_inter_regular" w:cs="Times New Roman"/>
          <w:b w:val="0"/>
          <w:bCs w:val="0"/>
          <w:caps w:val="0"/>
          <w:color w:val="33343F"/>
          <w:spacing w:val="0"/>
          <w:sz w:val="28"/>
          <w:szCs w:val="28"/>
          <w:vertAlign w:val="baseline"/>
          <w:lang w:val="en-US" w:eastAsia="zh-CN"/>
        </w:rPr>
        <w:t>When it comes to benefiting our clients, MHKTech relies on the best technologies in the market. To have the highest quality output with the best practices of the industry in place, we partner with the largest cloud solutions providers: aws, azure, google cloud.</w:t>
      </w:r>
    </w:p>
    <w:p w14:paraId="12E80B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w:hAnsi="Times New Roman" w:eastAsia="orig_inter_regular" w:cs="Times New Roman"/>
          <w:b w:val="0"/>
          <w:bCs w:val="0"/>
          <w:caps w:val="0"/>
          <w:color w:val="33343F"/>
          <w:spacing w:val="0"/>
          <w:sz w:val="28"/>
          <w:szCs w:val="28"/>
          <w:vertAlign w:val="baseline"/>
          <w:lang w:val="en-US" w:eastAsia="zh-CN"/>
        </w:rPr>
      </w:pPr>
    </w:p>
    <w:p w14:paraId="54DADC5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Bold" w:hAnsi="Times New Roman Bold" w:eastAsia="orig_inter_regular" w:cs="Times New Roman Bold"/>
          <w:b/>
          <w:bCs/>
          <w:caps w:val="0"/>
          <w:color w:val="33343F"/>
          <w:spacing w:val="0"/>
          <w:sz w:val="28"/>
          <w:szCs w:val="28"/>
          <w:vertAlign w:val="baseline"/>
          <w:lang w:val="en-US" w:eastAsia="zh-CN"/>
        </w:rPr>
      </w:pPr>
      <w:r>
        <w:rPr>
          <w:rFonts w:hint="default" w:ascii="Times New Roman" w:hAnsi="Times New Roman" w:eastAsia="orig_inter_regular" w:cs="Times New Roman"/>
          <w:b/>
          <w:bCs/>
          <w:caps w:val="0"/>
          <w:color w:val="33343F"/>
          <w:spacing w:val="0"/>
          <w:sz w:val="28"/>
          <w:szCs w:val="28"/>
          <w:vertAlign w:val="baseline"/>
          <w:lang w:val="en-US" w:eastAsia="zh-CN"/>
        </w:rPr>
        <w:t xml:space="preserve">AI &amp; Data Science </w:t>
      </w:r>
      <w:r>
        <w:rPr>
          <w:rFonts w:hint="default" w:ascii="Times New Roman Bold" w:hAnsi="Times New Roman Bold" w:eastAsia="orig_inter_regular" w:cs="Times New Roman Bold"/>
          <w:b/>
          <w:bCs/>
          <w:caps w:val="0"/>
          <w:color w:val="33343F"/>
          <w:spacing w:val="0"/>
          <w:sz w:val="28"/>
          <w:szCs w:val="28"/>
          <w:vertAlign w:val="baseline"/>
          <w:lang w:val="en-US" w:eastAsia="zh-CN"/>
        </w:rPr>
        <w:t>Tools and Technologies :</w:t>
      </w:r>
    </w:p>
    <w:p w14:paraId="2C6AE60E">
      <w:pPr>
        <w:keepNext w:val="0"/>
        <w:keepLines w:val="0"/>
        <w:widowControl/>
        <w:suppressLineNumbers w:val="0"/>
        <w:jc w:val="left"/>
        <w:rPr>
          <w:rFonts w:ascii="orig_inter_regular" w:hAnsi="orig_inter_regular" w:eastAsia="orig_inter_regular" w:cs="orig_inter_regular"/>
          <w:i w:val="0"/>
          <w:iCs w:val="0"/>
          <w:caps w:val="0"/>
          <w:color w:val="000000" w:themeColor="text1"/>
          <w:spacing w:val="3"/>
          <w:kern w:val="0"/>
          <w:sz w:val="28"/>
          <w:szCs w:val="28"/>
          <w:lang w:val="en-US" w:eastAsia="zh-CN" w:bidi="ar"/>
          <w14:textFill>
            <w14:solidFill>
              <w14:schemeClr w14:val="tx1"/>
            </w14:solidFill>
          </w14:textFill>
        </w:rPr>
      </w:pPr>
      <w:r>
        <w:rPr>
          <w:rFonts w:ascii="orig_inter_regular" w:hAnsi="orig_inter_regular" w:eastAsia="orig_inter_regular" w:cs="orig_inter_regular"/>
          <w:i w:val="0"/>
          <w:iCs w:val="0"/>
          <w:caps w:val="0"/>
          <w:color w:val="000000" w:themeColor="text1"/>
          <w:spacing w:val="3"/>
          <w:kern w:val="0"/>
          <w:sz w:val="28"/>
          <w:szCs w:val="28"/>
          <w:lang w:val="en-US" w:eastAsia="zh-CN" w:bidi="ar"/>
          <w14:textFill>
            <w14:solidFill>
              <w14:schemeClr w14:val="tx1"/>
            </w14:solidFill>
          </w14:textFill>
        </w:rPr>
        <w:t>MHKTech Teams working on AI Solutions use the cutting-edge languages and softwares that arm them to deliver the best AI solutions to our clients.</w:t>
      </w:r>
    </w:p>
    <w:p w14:paraId="0A4CF1C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textAlignment w:val="baseline"/>
        <w:rPr>
          <w:rFonts w:hint="default" w:ascii="Times New Roman Regular" w:hAnsi="Times New Roman Regular" w:eastAsia="orig_inter_regular" w:cs="Times New Roman Regular"/>
          <w:caps w:val="0"/>
          <w:color w:val="33343F"/>
          <w:spacing w:val="0"/>
          <w:sz w:val="28"/>
          <w:szCs w:val="28"/>
          <w:vertAlign w:val="baseline"/>
          <w:lang w:val="en-US" w:eastAsia="zh-CN"/>
        </w:rPr>
      </w:pPr>
      <w:r>
        <w:rPr>
          <w:rFonts w:hint="default" w:ascii="orig_inter_regular" w:hAnsi="orig_inter_regular" w:eastAsia="orig_inter_regular" w:cs="orig_inter_regular"/>
          <w:i w:val="0"/>
          <w:iCs w:val="0"/>
          <w:caps w:val="0"/>
          <w:color w:val="000000" w:themeColor="text1"/>
          <w:spacing w:val="3"/>
          <w:kern w:val="0"/>
          <w:sz w:val="28"/>
          <w:szCs w:val="28"/>
          <w:lang w:val="en-US" w:eastAsia="zh-CN" w:bidi="ar"/>
          <w14:textFill>
            <w14:solidFill>
              <w14:schemeClr w14:val="tx1"/>
            </w14:solidFill>
          </w14:textFill>
        </w:rPr>
        <w:t>Tools: BigData,Python,Spark Apache,tableau,PyTorch, Spacy,theano.</w:t>
      </w:r>
      <w:bookmarkStart w:id="0" w:name="_GoBack"/>
      <w:bookmarkEnd w:id="0"/>
    </w:p>
    <w:p w14:paraId="6CB1AA11">
      <w:pPr>
        <w:pStyle w:val="23"/>
        <w:numPr>
          <w:numId w:val="0"/>
        </w:numPr>
        <w:spacing w:after="200" w:line="276" w:lineRule="auto"/>
        <w:contextualSpacing/>
      </w:pPr>
    </w:p>
    <w:p w14:paraId="70856126">
      <w:pPr>
        <w:pStyle w:val="23"/>
        <w:numPr>
          <w:numId w:val="0"/>
        </w:numPr>
        <w:spacing w:after="200" w:line="276" w:lineRule="auto"/>
        <w:contextualSpacing/>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ＭＳ ゴシック">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orig_inter_regular">
    <w:altName w:val="苹方-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AFF96A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nagamanibhukya</cp:lastModifiedBy>
  <dcterms:modified xsi:type="dcterms:W3CDTF">2026-02-24T22:15:13Z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1033-12.1.23135.23135</vt:lpwstr>
  </property>
  <property fmtid="{D5CDD505-2E9C-101B-9397-08002B2CF9AE}" pid="3" name="ICV">
    <vt:lpwstr>4F29CAAE083B21F399D59D69CE8EC54C_42</vt:lpwstr>
  </property>
</Properties>
</file>